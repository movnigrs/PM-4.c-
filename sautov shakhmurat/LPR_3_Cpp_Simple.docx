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F6686">
      <w:pPr>
        <w:spacing w:after="200"/>
        <w:jc w:val="center"/>
      </w:pPr>
      <w:r>
        <w:rPr>
          <w:b/>
          <w:sz w:val="28"/>
        </w:rPr>
        <w:t>Отчёт по лабораторно-практической работе №3</w:t>
      </w:r>
    </w:p>
    <w:p w14:paraId="2F92DB8A">
      <w:pPr>
        <w:spacing w:before="200" w:after="80"/>
      </w:pPr>
      <w:r>
        <w:rPr>
          <w:b/>
          <w:sz w:val="24"/>
        </w:rPr>
        <w:t>1. Задание по блок-схеме</w:t>
      </w:r>
    </w:p>
    <w:p w14:paraId="05D02FB0">
      <w:r>
        <w:t>Тип переменной: int (целое число)</w:t>
      </w:r>
    </w:p>
    <w:p w14:paraId="61789DA3">
      <w:pPr>
        <w:spacing w:before="200" w:after="80"/>
      </w:pPr>
      <w:r>
        <w:rPr>
          <w:b/>
          <w:sz w:val="24"/>
        </w:rPr>
        <w:t>Код программы:</w:t>
      </w:r>
    </w:p>
    <w:p w14:paraId="407CFF32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42568EC4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0C44D31C">
      <w:pPr>
        <w:spacing w:before="0" w:after="0" w:line="240" w:lineRule="auto"/>
      </w:pPr>
    </w:p>
    <w:p w14:paraId="15541246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1936266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x;</w:t>
      </w:r>
    </w:p>
    <w:p w14:paraId="18B4305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x;</w:t>
      </w:r>
    </w:p>
    <w:p w14:paraId="733C329E">
      <w:pPr>
        <w:spacing w:before="0" w:after="0" w:line="240" w:lineRule="auto"/>
      </w:pPr>
    </w:p>
    <w:p w14:paraId="3FDEF85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(x &gt;= 0) {</w:t>
      </w:r>
    </w:p>
    <w:p w14:paraId="5FEF074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"Positive" &lt;&lt; endl;</w:t>
      </w:r>
    </w:p>
    <w:p w14:paraId="10DB401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136F2B0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"Negative" &lt;&lt; endl;</w:t>
      </w:r>
    </w:p>
    <w:p w14:paraId="7CCCEFC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6DBFA35F">
      <w:pPr>
        <w:spacing w:before="0" w:after="0" w:line="240" w:lineRule="auto"/>
      </w:pPr>
    </w:p>
    <w:p w14:paraId="0084B75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3C52A7BC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4F038841">
      <w:r>
        <w:t>Результаты тестирования:</w:t>
      </w:r>
      <w:r>
        <w:br w:type="textWrapping"/>
      </w:r>
      <w:r>
        <w:t>• Вход: 7  -&gt; Результат: Positive</w:t>
      </w:r>
      <w:r>
        <w:br w:type="textWrapping"/>
      </w:r>
      <w:r>
        <w:t>• Вход: 0  -&gt; Результат: Positive</w:t>
      </w:r>
      <w:r>
        <w:br w:type="textWrapping"/>
      </w:r>
      <w:r>
        <w:t>• Вход: -4 -&gt; Результат: Negative</w:t>
      </w:r>
      <w:r>
        <w:br w:type="textWrapping"/>
      </w:r>
      <w:r>
        <w:br w:type="textWrapping"/>
      </w:r>
      <w:r>
        <w:t>Вывод: Программа успешно определяет знак числа с помощью условия if (x &gt;= 0).</w:t>
      </w:r>
    </w:p>
    <w:p w14:paraId="77C55BE6">
      <w:pPr>
        <w:spacing w:before="200" w:after="80"/>
      </w:pPr>
      <w:r>
        <w:rPr>
          <w:b/>
          <w:sz w:val="24"/>
        </w:rPr>
        <w:t>2. Самостоятельные задания (if / else)</w:t>
      </w:r>
    </w:p>
    <w:p w14:paraId="0D2BAE6B">
      <w:pPr>
        <w:spacing w:before="200" w:after="80"/>
      </w:pPr>
      <w:r>
        <w:rPr>
          <w:b/>
          <w:sz w:val="24"/>
        </w:rPr>
        <w:t>Задание 1: Определение знака числа</w:t>
      </w:r>
    </w:p>
    <w:p w14:paraId="25A4166F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69A7B82A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59D6E6BB">
      <w:pPr>
        <w:spacing w:before="0" w:after="0" w:line="240" w:lineRule="auto"/>
      </w:pPr>
    </w:p>
    <w:p w14:paraId="7A595048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5AE8F0A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num;</w:t>
      </w:r>
    </w:p>
    <w:p w14:paraId="68C14C9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num;</w:t>
      </w:r>
    </w:p>
    <w:p w14:paraId="24368BF0">
      <w:pPr>
        <w:spacing w:before="0" w:after="0" w:line="240" w:lineRule="auto"/>
      </w:pPr>
    </w:p>
    <w:p w14:paraId="19DC77B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(num &gt; 0) {</w:t>
      </w:r>
    </w:p>
    <w:p w14:paraId="513EF2B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"Число положительное" &lt;&lt; endl;</w:t>
      </w:r>
    </w:p>
    <w:p w14:paraId="70EA1C9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if (num &lt; 0) {</w:t>
      </w:r>
    </w:p>
    <w:p w14:paraId="1E288E6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"Число отрицательное" &lt;&lt; endl;</w:t>
      </w:r>
    </w:p>
    <w:p w14:paraId="32AA0D2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38B6C08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"Число равно нулю" &lt;&lt; endl;</w:t>
      </w:r>
    </w:p>
    <w:p w14:paraId="2C5956B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7E8CA32E">
      <w:pPr>
        <w:spacing w:before="0" w:after="0" w:line="240" w:lineRule="auto"/>
      </w:pPr>
    </w:p>
    <w:p w14:paraId="2D66724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1B51919E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6F1963D3">
      <w:r>
        <w:t>Тесты: 5 -&gt; Положительное | -3 -&gt; Отрицательное | 0 -&gt; Равно нулю</w:t>
      </w:r>
      <w:r>
        <w:br w:type="textWrapping"/>
      </w:r>
      <w:r>
        <w:t>Вывод: Конструкция else if позволяет проверить три разных варианта значений.</w:t>
      </w:r>
    </w:p>
    <w:p w14:paraId="7CD9853F">
      <w:pPr>
        <w:spacing w:before="200" w:after="80"/>
      </w:pPr>
      <w:r>
        <w:rPr>
          <w:b/>
          <w:sz w:val="24"/>
        </w:rPr>
        <w:t>Задание 2: Проверка на чётность</w:t>
      </w:r>
    </w:p>
    <w:p w14:paraId="435FC511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1A724C31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4CEE3FA4">
      <w:pPr>
        <w:spacing w:before="0" w:after="0" w:line="240" w:lineRule="auto"/>
      </w:pPr>
    </w:p>
    <w:p w14:paraId="082FFD94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4255D5C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num;</w:t>
      </w:r>
    </w:p>
    <w:p w14:paraId="3B3E742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num;</w:t>
      </w:r>
    </w:p>
    <w:p w14:paraId="284ECF6E">
      <w:pPr>
        <w:spacing w:before="0" w:after="0" w:line="240" w:lineRule="auto"/>
      </w:pPr>
    </w:p>
    <w:p w14:paraId="3876365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(num % 2 == 0) {</w:t>
      </w:r>
    </w:p>
    <w:p w14:paraId="207BF96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"Чётное" &lt;&lt; endl;</w:t>
      </w:r>
    </w:p>
    <w:p w14:paraId="54A9F09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1047349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"Нечётное" &lt;&lt; endl;</w:t>
      </w:r>
    </w:p>
    <w:p w14:paraId="225C0FC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608A2C3C">
      <w:pPr>
        <w:spacing w:before="0" w:after="0" w:line="240" w:lineRule="auto"/>
      </w:pPr>
    </w:p>
    <w:p w14:paraId="0219017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7B48FC1F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6A110756">
      <w:r>
        <w:t>Тесты: 4 -&gt; Чётное | 7 -&gt; Нечётное | 0 -&gt; Чётное</w:t>
      </w:r>
      <w:r>
        <w:br w:type="textWrapping"/>
      </w:r>
      <w:r>
        <w:t>Вывод: Оператор % проверяет остаток от деления на 2.</w:t>
      </w:r>
    </w:p>
    <w:p w14:paraId="67E33059">
      <w:pPr>
        <w:spacing w:before="200" w:after="80"/>
      </w:pPr>
      <w:r>
        <w:rPr>
          <w:b/>
          <w:sz w:val="24"/>
        </w:rPr>
        <w:t>Задание 3: Проверка возраста (18-60)</w:t>
      </w:r>
    </w:p>
    <w:p w14:paraId="3ACADC38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7BC585CA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2C3B1F75">
      <w:pPr>
        <w:spacing w:before="0" w:after="0" w:line="240" w:lineRule="auto"/>
      </w:pPr>
    </w:p>
    <w:p w14:paraId="63D961FD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2B42F9F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age;</w:t>
      </w:r>
    </w:p>
    <w:p w14:paraId="5F0670D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age;</w:t>
      </w:r>
    </w:p>
    <w:p w14:paraId="6425A4C3">
      <w:pPr>
        <w:spacing w:before="0" w:after="0" w:line="240" w:lineRule="auto"/>
      </w:pPr>
    </w:p>
    <w:p w14:paraId="5B831EE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(age &gt;= 18 &amp;&amp; age &lt;= 60) {</w:t>
      </w:r>
    </w:p>
    <w:p w14:paraId="7F34E79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"Доступ разрешён" &lt;&lt; endl;</w:t>
      </w:r>
    </w:p>
    <w:p w14:paraId="6D8AE80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48EAFFA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"Доступ запрещён" &lt;&lt; endl;</w:t>
      </w:r>
    </w:p>
    <w:p w14:paraId="458E716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68113162">
      <w:pPr>
        <w:spacing w:before="0" w:after="0" w:line="240" w:lineRule="auto"/>
      </w:pPr>
    </w:p>
    <w:p w14:paraId="22F6BCA4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371F8753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7A8D37DB">
      <w:r>
        <w:t>Тесты: 20 -&gt; Разрешён | 15 -&gt; Запрещён | 65 -&gt; Запрещён</w:t>
      </w:r>
      <w:r>
        <w:br w:type="textWrapping"/>
      </w:r>
      <w:r>
        <w:t>Вывод: Оператор &amp;&amp; объединяет два условия диапазона.</w:t>
      </w:r>
    </w:p>
    <w:p w14:paraId="71EE90CA">
      <w:pPr>
        <w:spacing w:before="200" w:after="80"/>
      </w:pPr>
      <w:r>
        <w:rPr>
          <w:b/>
          <w:sz w:val="24"/>
        </w:rPr>
        <w:t>Задание 4: Поиск максимума из трёх чисел</w:t>
      </w:r>
    </w:p>
    <w:p w14:paraId="77FD0D4C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1B300CDD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6EA42B8E">
      <w:pPr>
        <w:spacing w:before="0" w:after="0" w:line="240" w:lineRule="auto"/>
      </w:pPr>
    </w:p>
    <w:p w14:paraId="30EC03C8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47F92BB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a, b, c;</w:t>
      </w:r>
    </w:p>
    <w:p w14:paraId="432164D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a &gt;&gt; b &gt;&gt; c;</w:t>
      </w:r>
    </w:p>
    <w:p w14:paraId="554DA363">
      <w:pPr>
        <w:spacing w:before="0" w:after="0" w:line="240" w:lineRule="auto"/>
      </w:pPr>
    </w:p>
    <w:p w14:paraId="0E4A796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(a &gt;= b &amp;&amp; a &gt;= c) {</w:t>
      </w:r>
    </w:p>
    <w:p w14:paraId="1A6232C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"Максимум: " &lt;&lt; a &lt;&lt; endl;</w:t>
      </w:r>
    </w:p>
    <w:p w14:paraId="0CF7DF0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if (b &gt;= a &amp;&amp; b &gt;= c) {</w:t>
      </w:r>
    </w:p>
    <w:p w14:paraId="4A57CD8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"Максимум: " &lt;&lt; b &lt;&lt; endl;</w:t>
      </w:r>
    </w:p>
    <w:p w14:paraId="74AC9C7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3565433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"Максимум: " &lt;&lt; c &lt;&lt; endl;</w:t>
      </w:r>
    </w:p>
    <w:p w14:paraId="575023F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3A30D88F">
      <w:pPr>
        <w:spacing w:before="0" w:after="0" w:line="240" w:lineRule="auto"/>
      </w:pPr>
    </w:p>
    <w:p w14:paraId="76D77B3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7802C8FC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0167B33A">
      <w:r>
        <w:t>Тесты: (3, 8, 1) -&gt; 8 | (10, 2, 5) -&gt; 10 | (4, 4, 9) -&gt; 9</w:t>
      </w:r>
      <w:r>
        <w:br w:type="textWrapping"/>
      </w:r>
      <w:r>
        <w:t>Вывод: С помощью &amp;&amp; сравниваем одно число сразу с двумя другими.</w:t>
      </w:r>
    </w:p>
    <w:p w14:paraId="5CBDBDAA">
      <w:pPr>
        <w:spacing w:before="200" w:after="80"/>
      </w:pPr>
      <w:r>
        <w:rPr>
          <w:b/>
          <w:sz w:val="24"/>
        </w:rPr>
        <w:t>Задание 5: Перевод баллов в оценки</w:t>
      </w:r>
    </w:p>
    <w:p w14:paraId="2C40C168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12F21099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0BA29FE3">
      <w:pPr>
        <w:spacing w:before="0" w:after="0" w:line="240" w:lineRule="auto"/>
      </w:pPr>
    </w:p>
    <w:p w14:paraId="651B7040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34E1F6C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score;</w:t>
      </w:r>
    </w:p>
    <w:p w14:paraId="3358C7A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score;</w:t>
      </w:r>
    </w:p>
    <w:p w14:paraId="3CF702DF">
      <w:pPr>
        <w:spacing w:before="0" w:after="0" w:line="240" w:lineRule="auto"/>
      </w:pPr>
    </w:p>
    <w:p w14:paraId="60792A5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(score &gt;= 90 &amp;&amp; score &lt;= 100) {</w:t>
      </w:r>
    </w:p>
    <w:p w14:paraId="38020A5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"Отлично" &lt;&lt; endl;</w:t>
      </w:r>
    </w:p>
    <w:p w14:paraId="33DF1F8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if (score &gt;= 75) {</w:t>
      </w:r>
    </w:p>
    <w:p w14:paraId="433320B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"Хорошо" &lt;&lt; endl;</w:t>
      </w:r>
    </w:p>
    <w:p w14:paraId="0B32736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if (score &gt;= 50) {</w:t>
      </w:r>
    </w:p>
    <w:p w14:paraId="1570240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"Зачёт" &lt;&lt; endl;</w:t>
      </w:r>
    </w:p>
    <w:p w14:paraId="67F6E9C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7A2E5E3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"Незачёт" &lt;&lt; endl;</w:t>
      </w:r>
    </w:p>
    <w:p w14:paraId="5D70106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763D2E6C">
      <w:pPr>
        <w:spacing w:before="0" w:after="0" w:line="240" w:lineRule="auto"/>
      </w:pPr>
    </w:p>
    <w:p w14:paraId="13BCB08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22D1B39E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62A98F9D">
      <w:r>
        <w:t>Тесты: 95 -&gt; Отлично | 80 -&gt; Хорошо | 40 -&gt; Незачёт</w:t>
      </w:r>
      <w:r>
        <w:br w:type="textWrapping"/>
      </w:r>
      <w:r>
        <w:t>Вывод: Цепочка else if проверяет баллы сверху вниз.</w:t>
      </w:r>
    </w:p>
    <w:p w14:paraId="4D4A779D">
      <w:pPr>
        <w:spacing w:before="200" w:after="80"/>
      </w:pPr>
      <w:r>
        <w:rPr>
          <w:b/>
          <w:sz w:val="24"/>
        </w:rPr>
        <w:t>3. Логические выражения</w:t>
      </w:r>
    </w:p>
    <w:p w14:paraId="266329E0">
      <w:r>
        <w:t>Данные: age = 20, score = 75, blocked = false</w:t>
      </w:r>
      <w:r>
        <w:br w:type="textWrapping"/>
      </w:r>
      <w:r>
        <w:br w:type="textWrapping"/>
      </w:r>
      <w:r>
        <w:t>• age &gt;= 18  -&gt; true (20 &gt;= 18)</w:t>
      </w:r>
      <w:r>
        <w:br w:type="textWrapping"/>
      </w:r>
      <w:r>
        <w:t>• age &gt;= 18 &amp;&amp; age &lt;= 60  -&gt; true (20 в диапазоне)</w:t>
      </w:r>
      <w:r>
        <w:br w:type="textWrapping"/>
      </w:r>
      <w:r>
        <w:t>• score &gt;= 50 || age &gt;= 21  -&gt; true (score &gt;= 50 истинно)</w:t>
      </w:r>
      <w:r>
        <w:br w:type="textWrapping"/>
      </w:r>
      <w:r>
        <w:t>• !blocked  -&gt; true (!false дает true)</w:t>
      </w:r>
      <w:r>
        <w:br w:type="textWrapping"/>
      </w:r>
      <w:r>
        <w:t>• age &lt; 18 || score &gt;= 70  -&gt; true (score &gt;= 70 истинно)</w:t>
      </w:r>
    </w:p>
    <w:p w14:paraId="0B2C9C12">
      <w:pPr>
        <w:spacing w:before="200" w:after="80"/>
      </w:pPr>
      <w:r>
        <w:rPr>
          <w:b/>
          <w:sz w:val="24"/>
        </w:rPr>
        <w:t>4. Поиск ошибок (= и ==)</w:t>
      </w:r>
    </w:p>
    <w:p w14:paraId="4B97C832">
      <w:r>
        <w:t>Ошибка в строке: if (age = 18)</w:t>
      </w:r>
      <w:r>
        <w:br w:type="textWrapping"/>
      </w:r>
      <w:r>
        <w:br w:type="textWrapping"/>
      </w:r>
      <w:r>
        <w:t>Ответы на вопросы:</w:t>
      </w:r>
      <w:r>
        <w:br w:type="textWrapping"/>
      </w:r>
      <w:r>
        <w:t>1. Оператор = — это присваивание (записывает значение в переменную).</w:t>
      </w:r>
      <w:r>
        <w:br w:type="textWrapping"/>
      </w:r>
      <w:r>
        <w:t>2. Оператор == — это сравнение (проверяет, равны ли значения).</w:t>
      </w:r>
      <w:r>
        <w:br w:type="textWrapping"/>
      </w:r>
      <w:r>
        <w:t>3. Ошибка часто встречается, так как в математике запись 'знак равно' одна, а в программировании их два разных вида.</w:t>
      </w:r>
      <w:r>
        <w:br w:type="textWrapping"/>
      </w:r>
      <w:r>
        <w:br w:type="textWrapping"/>
      </w:r>
      <w:r>
        <w:t>Исправленный код:</w:t>
      </w:r>
    </w:p>
    <w:p w14:paraId="05DC24DD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19882260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27176310">
      <w:pPr>
        <w:spacing w:before="0" w:after="0" w:line="240" w:lineRule="auto"/>
      </w:pPr>
    </w:p>
    <w:p w14:paraId="6D970D62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1FA804F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age;</w:t>
      </w:r>
    </w:p>
    <w:p w14:paraId="35F71F2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age;</w:t>
      </w:r>
    </w:p>
    <w:p w14:paraId="0BEC79FE">
      <w:pPr>
        <w:spacing w:before="0" w:after="0" w:line="240" w:lineRule="auto"/>
      </w:pPr>
    </w:p>
    <w:p w14:paraId="1D7F823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if (age == 18) {</w:t>
      </w:r>
    </w:p>
    <w:p w14:paraId="06223CF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"Возраст равен 18" &lt;&lt; endl;</w:t>
      </w:r>
    </w:p>
    <w:p w14:paraId="2152618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 else {</w:t>
      </w:r>
    </w:p>
    <w:p w14:paraId="33FDBA7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cout &lt;&lt; "Возраст не равен 18" &lt;&lt; endl;</w:t>
      </w:r>
    </w:p>
    <w:p w14:paraId="43CE47F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03BF253E">
      <w:pPr>
        <w:spacing w:before="0" w:after="0" w:line="240" w:lineRule="auto"/>
      </w:pPr>
    </w:p>
    <w:p w14:paraId="3989B88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335A9691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5C92EBA8">
      <w:r>
        <w:t>Тесты:</w:t>
      </w:r>
      <w:r>
        <w:br w:type="textWrapping"/>
      </w:r>
      <w:r>
        <w:t>• age = 18 -&gt; Возраст равен 18</w:t>
      </w:r>
      <w:r>
        <w:br w:type="textWrapping"/>
      </w:r>
      <w:r>
        <w:t>• age = 20 -&gt; Возраст не равен 18</w:t>
      </w:r>
    </w:p>
    <w:p w14:paraId="6D96E364">
      <w:pPr>
        <w:spacing w:before="200" w:after="80"/>
      </w:pPr>
      <w:r>
        <w:rPr>
          <w:b/>
          <w:sz w:val="24"/>
        </w:rPr>
        <w:t>6. Самостоятельные задания (switch)</w:t>
      </w:r>
    </w:p>
    <w:p w14:paraId="20EC19FF">
      <w:pPr>
        <w:spacing w:before="200" w:after="80"/>
      </w:pPr>
      <w:r>
        <w:rPr>
          <w:b/>
          <w:sz w:val="24"/>
        </w:rPr>
        <w:t>Задание 1: Команды (1–3)</w:t>
      </w:r>
    </w:p>
    <w:p w14:paraId="5D6C8878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2F33E181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5BACD240">
      <w:pPr>
        <w:spacing w:before="0" w:after="0" w:line="240" w:lineRule="auto"/>
      </w:pPr>
    </w:p>
    <w:p w14:paraId="432D6F0C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3786F7A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cmd;</w:t>
      </w:r>
    </w:p>
    <w:p w14:paraId="21BA70C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cmd;</w:t>
      </w:r>
    </w:p>
    <w:p w14:paraId="7C287819">
      <w:pPr>
        <w:spacing w:before="0" w:after="0" w:line="240" w:lineRule="auto"/>
      </w:pPr>
    </w:p>
    <w:p w14:paraId="6EE5087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(cmd) {</w:t>
      </w:r>
    </w:p>
    <w:p w14:paraId="253154F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</w:t>
      </w:r>
    </w:p>
    <w:p w14:paraId="5EA3AF5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"Start" &lt;&lt; endl;</w:t>
      </w:r>
    </w:p>
    <w:p w14:paraId="40B3B02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6E33098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</w:t>
      </w:r>
    </w:p>
    <w:p w14:paraId="492D776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"Settings" &lt;&lt; endl;</w:t>
      </w:r>
    </w:p>
    <w:p w14:paraId="104D87B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1CF4B30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</w:t>
      </w:r>
    </w:p>
    <w:p w14:paraId="3A5A7C5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"Exit" &lt;&lt; endl;</w:t>
      </w:r>
    </w:p>
    <w:p w14:paraId="3E55F66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7728C70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</w:t>
      </w:r>
    </w:p>
    <w:p w14:paraId="2E070E2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"Unknown command" &lt;&lt; endl;</w:t>
      </w:r>
    </w:p>
    <w:p w14:paraId="275FB01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4390755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4388DAD1">
      <w:pPr>
        <w:spacing w:before="0" w:after="0" w:line="240" w:lineRule="auto"/>
      </w:pPr>
    </w:p>
    <w:p w14:paraId="7E3ADD0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397722FC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1A17C9C3">
      <w:pPr>
        <w:spacing w:before="200" w:after="80"/>
      </w:pPr>
      <w:r>
        <w:rPr>
          <w:b/>
          <w:sz w:val="24"/>
        </w:rPr>
        <w:t>Задание 2: День недели (1–7)</w:t>
      </w:r>
    </w:p>
    <w:p w14:paraId="50B21884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69A616EB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0BDBFC33">
      <w:pPr>
        <w:spacing w:before="0" w:after="0" w:line="240" w:lineRule="auto"/>
      </w:pPr>
    </w:p>
    <w:p w14:paraId="5C53120A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1CEDCA9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day;</w:t>
      </w:r>
    </w:p>
    <w:p w14:paraId="1B55BBAB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day;</w:t>
      </w:r>
    </w:p>
    <w:p w14:paraId="31F18E9C">
      <w:pPr>
        <w:spacing w:before="0" w:after="0" w:line="240" w:lineRule="auto"/>
      </w:pPr>
    </w:p>
    <w:p w14:paraId="1D70FDC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(day) {</w:t>
      </w:r>
    </w:p>
    <w:p w14:paraId="43B7A66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 cout &lt;&lt; "Monday" &lt;&lt; endl; break;</w:t>
      </w:r>
    </w:p>
    <w:p w14:paraId="68A833D4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 cout &lt;&lt; "Tuesday" &lt;&lt; endl; break;</w:t>
      </w:r>
    </w:p>
    <w:p w14:paraId="588CD86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 cout &lt;&lt; "Wednesday" &lt;&lt; endl; break;</w:t>
      </w:r>
    </w:p>
    <w:p w14:paraId="50157BCB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4: cout &lt;&lt; "Thursday" &lt;&lt; endl; break;</w:t>
      </w:r>
    </w:p>
    <w:p w14:paraId="2BA9567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5: cout &lt;&lt; "Friday" &lt;&lt; endl; break;</w:t>
      </w:r>
    </w:p>
    <w:p w14:paraId="3558022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6: cout &lt;&lt; "Saturday" &lt;&lt; endl; break;</w:t>
      </w:r>
    </w:p>
    <w:p w14:paraId="17C55FA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7: cout &lt;&lt; "Sunday" &lt;&lt; endl; break;</w:t>
      </w:r>
    </w:p>
    <w:p w14:paraId="1C41841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 cout &lt;&lt; "Wrong day" &lt;&lt; endl; break;</w:t>
      </w:r>
    </w:p>
    <w:p w14:paraId="780CC3F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4936AD81">
      <w:pPr>
        <w:spacing w:before="0" w:after="0" w:line="240" w:lineRule="auto"/>
      </w:pPr>
    </w:p>
    <w:p w14:paraId="02C707E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5F29AFFB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24B55390">
      <w:pPr>
        <w:spacing w:before="200" w:after="80"/>
      </w:pPr>
      <w:r>
        <w:rPr>
          <w:b/>
          <w:sz w:val="24"/>
        </w:rPr>
        <w:t>Задание 3: Название месяца (1–12)</w:t>
      </w:r>
    </w:p>
    <w:p w14:paraId="12DFC424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4D1405E2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365545D8">
      <w:pPr>
        <w:spacing w:before="0" w:after="0" w:line="240" w:lineRule="auto"/>
      </w:pPr>
    </w:p>
    <w:p w14:paraId="3CD996BF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46A1C2C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month;</w:t>
      </w:r>
    </w:p>
    <w:p w14:paraId="5A74014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month;</w:t>
      </w:r>
    </w:p>
    <w:p w14:paraId="14A6BEA0">
      <w:pPr>
        <w:spacing w:before="0" w:after="0" w:line="240" w:lineRule="auto"/>
      </w:pPr>
    </w:p>
    <w:p w14:paraId="7DE1940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(month) {</w:t>
      </w:r>
    </w:p>
    <w:p w14:paraId="59C9EEF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 cout &lt;&lt; "January" &lt;&lt; endl; break;</w:t>
      </w:r>
    </w:p>
    <w:p w14:paraId="21E7BAB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 cout &lt;&lt; "February" &lt;&lt; endl; break;</w:t>
      </w:r>
    </w:p>
    <w:p w14:paraId="31F0975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 cout &lt;&lt; "March" &lt;&lt; endl; break;</w:t>
      </w:r>
    </w:p>
    <w:p w14:paraId="6B01664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4: cout &lt;&lt; "April" &lt;&lt; endl; break;</w:t>
      </w:r>
    </w:p>
    <w:p w14:paraId="43BF1BD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5: cout &lt;&lt; "May" &lt;&lt; endl; break;</w:t>
      </w:r>
    </w:p>
    <w:p w14:paraId="5B1CA92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6: cout &lt;&lt; "June" &lt;&lt; endl; break;</w:t>
      </w:r>
    </w:p>
    <w:p w14:paraId="515D61D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7: cout &lt;&lt; "July" &lt;&lt; endl; break;</w:t>
      </w:r>
    </w:p>
    <w:p w14:paraId="7DDDA21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8: cout &lt;&lt; "August" &lt;&lt; endl; break;</w:t>
      </w:r>
    </w:p>
    <w:p w14:paraId="25443EA4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9: cout &lt;&lt; "September" &lt;&lt; endl; break;</w:t>
      </w:r>
    </w:p>
    <w:p w14:paraId="02A3E60B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10: cout &lt;&lt; "October" &lt;&lt; endl; break;</w:t>
      </w:r>
    </w:p>
    <w:p w14:paraId="171B5CE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11: cout &lt;&lt; "November" &lt;&lt; endl; break;</w:t>
      </w:r>
    </w:p>
    <w:p w14:paraId="45452FE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12: cout &lt;&lt; "December" &lt;&lt; endl; break;</w:t>
      </w:r>
    </w:p>
    <w:p w14:paraId="70F0736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 cout &lt;&lt; "Wrong month" &lt;&lt; endl; break;</w:t>
      </w:r>
    </w:p>
    <w:p w14:paraId="190B6C1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314FFBED">
      <w:pPr>
        <w:spacing w:before="0" w:after="0" w:line="240" w:lineRule="auto"/>
      </w:pPr>
    </w:p>
    <w:p w14:paraId="28BA38F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5C99082A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24D51B45">
      <w:pPr>
        <w:spacing w:before="200" w:after="80"/>
      </w:pPr>
      <w:r>
        <w:rPr>
          <w:b/>
          <w:sz w:val="24"/>
        </w:rPr>
        <w:t>Задание 4: Калькулятор с выбором операции</w:t>
      </w:r>
    </w:p>
    <w:p w14:paraId="424785E2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73F63B94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3A51FB8B">
      <w:pPr>
        <w:spacing w:before="0" w:after="0" w:line="240" w:lineRule="auto"/>
      </w:pPr>
    </w:p>
    <w:p w14:paraId="763592AA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0728A94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op;</w:t>
      </w:r>
    </w:p>
    <w:p w14:paraId="7D23664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double a, b;</w:t>
      </w:r>
    </w:p>
    <w:p w14:paraId="171B3C6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op &gt;&gt; a &gt;&gt; b;</w:t>
      </w:r>
    </w:p>
    <w:p w14:paraId="14F9A22C">
      <w:pPr>
        <w:spacing w:before="0" w:after="0" w:line="240" w:lineRule="auto"/>
      </w:pPr>
    </w:p>
    <w:p w14:paraId="38476A3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(op) {</w:t>
      </w:r>
    </w:p>
    <w:p w14:paraId="0E9AF19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</w:t>
      </w:r>
    </w:p>
    <w:p w14:paraId="632EE3A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"Результат: " &lt;&lt; a + b &lt;&lt; endl;</w:t>
      </w:r>
    </w:p>
    <w:p w14:paraId="0B05563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0DE73C5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</w:t>
      </w:r>
    </w:p>
    <w:p w14:paraId="3D95BB7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"Результат: " &lt;&lt; a - b &lt;&lt; endl;</w:t>
      </w:r>
    </w:p>
    <w:p w14:paraId="514C8C2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6191630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</w:t>
      </w:r>
    </w:p>
    <w:p w14:paraId="362B0BE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"Результат: " &lt;&lt; a * b &lt;&lt; endl;</w:t>
      </w:r>
    </w:p>
    <w:p w14:paraId="2D8BC974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013D016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4:</w:t>
      </w:r>
    </w:p>
    <w:p w14:paraId="22CFDC5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if (b != 0) {</w:t>
      </w:r>
    </w:p>
    <w:p w14:paraId="3C101B7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    cout &lt;&lt; "Результат: " &lt;&lt; a / b &lt;&lt; endl;</w:t>
      </w:r>
    </w:p>
    <w:p w14:paraId="166BA6E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} else {</w:t>
      </w:r>
    </w:p>
    <w:p w14:paraId="5C85CB3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    cout &lt;&lt; "Ошибка: деление на ноль!" &lt;&lt; endl;</w:t>
      </w:r>
    </w:p>
    <w:p w14:paraId="7F7CC0E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}</w:t>
      </w:r>
    </w:p>
    <w:p w14:paraId="6D5A78A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60C5D0A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</w:t>
      </w:r>
    </w:p>
    <w:p w14:paraId="06496C6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"Неизвестная операция" &lt;&lt; endl;</w:t>
      </w:r>
    </w:p>
    <w:p w14:paraId="734D8C7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242B594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4B1B4626">
      <w:pPr>
        <w:spacing w:before="0" w:after="0" w:line="240" w:lineRule="auto"/>
      </w:pPr>
    </w:p>
    <w:p w14:paraId="357EB87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3A93B095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72638C14">
      <w:pPr>
        <w:spacing w:before="200" w:after="80"/>
      </w:pPr>
      <w:r>
        <w:rPr>
          <w:b/>
          <w:sz w:val="24"/>
        </w:rPr>
        <w:t>Задание 5: Меню программы</w:t>
      </w:r>
    </w:p>
    <w:p w14:paraId="7B96147A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2B838DAD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63970FED">
      <w:pPr>
        <w:spacing w:before="0" w:after="0" w:line="240" w:lineRule="auto"/>
      </w:pPr>
    </w:p>
    <w:p w14:paraId="10697BBA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2FBF7E7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choice;</w:t>
      </w:r>
    </w:p>
    <w:p w14:paraId="0AE2FCE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choice;</w:t>
      </w:r>
    </w:p>
    <w:p w14:paraId="6CA105DB">
      <w:pPr>
        <w:spacing w:before="0" w:after="0" w:line="240" w:lineRule="auto"/>
      </w:pPr>
    </w:p>
    <w:p w14:paraId="225C95AC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(choice) {</w:t>
      </w:r>
    </w:p>
    <w:p w14:paraId="28B7C1C9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 cout &lt;&lt; "Profile" &lt;&lt; endl; break;</w:t>
      </w:r>
    </w:p>
    <w:p w14:paraId="6C4423A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 cout &lt;&lt; "Messages" &lt;&lt; endl; break;</w:t>
      </w:r>
    </w:p>
    <w:p w14:paraId="6084924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 cout &lt;&lt; "Settings" &lt;&lt; endl; break;</w:t>
      </w:r>
    </w:p>
    <w:p w14:paraId="1B73BA3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4: cout &lt;&lt; "Help" &lt;&lt; endl; break;</w:t>
      </w:r>
    </w:p>
    <w:p w14:paraId="7A9F849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5: cout &lt;&lt; "Exit" &lt;&lt; endl; break;</w:t>
      </w:r>
    </w:p>
    <w:p w14:paraId="089C00DB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 cout &lt;&lt; "Invalid choice" &lt;&lt; endl; break;</w:t>
      </w:r>
    </w:p>
    <w:p w14:paraId="7AE0910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0A83243D">
      <w:pPr>
        <w:spacing w:before="0" w:after="0" w:line="240" w:lineRule="auto"/>
      </w:pPr>
    </w:p>
    <w:p w14:paraId="744E1D5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7A0D6700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01B12BEA">
      <w:pPr>
        <w:spacing w:before="200" w:after="80"/>
      </w:pPr>
      <w:r>
        <w:rPr>
          <w:b/>
          <w:sz w:val="24"/>
        </w:rPr>
        <w:t>7. Что выбрать: if или switch?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440"/>
        <w:gridCol w:w="5040"/>
      </w:tblGrid>
      <w:tr w14:paraId="2CBCB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529B3BE">
            <w:r>
              <w:rPr>
                <w:b/>
              </w:rPr>
              <w:t>Ситуация</w:t>
            </w:r>
          </w:p>
        </w:tc>
        <w:tc>
          <w:tcPr>
            <w:tcW w:w="1440" w:type="dxa"/>
          </w:tcPr>
          <w:p w14:paraId="3FF9E817">
            <w:r>
              <w:rPr>
                <w:b/>
              </w:rPr>
              <w:t>Выбор</w:t>
            </w:r>
          </w:p>
        </w:tc>
        <w:tc>
          <w:tcPr>
            <w:tcW w:w="5040" w:type="dxa"/>
          </w:tcPr>
          <w:p w14:paraId="216009AD">
            <w:r>
              <w:rPr>
                <w:b/>
              </w:rPr>
              <w:t>Объяснение</w:t>
            </w:r>
          </w:p>
        </w:tc>
      </w:tr>
      <w:tr w14:paraId="1B592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6512F26">
            <w:r>
              <w:t>Проверить age &gt;= 18</w:t>
            </w:r>
          </w:p>
        </w:tc>
        <w:tc>
          <w:tcPr>
            <w:tcW w:w="1440" w:type="dxa"/>
          </w:tcPr>
          <w:p w14:paraId="7D90CD4F">
            <w:r>
              <w:t>if</w:t>
            </w:r>
          </w:p>
        </w:tc>
        <w:tc>
          <w:tcPr>
            <w:tcW w:w="5040" w:type="dxa"/>
          </w:tcPr>
          <w:p w14:paraId="08E6CA96">
            <w:r>
              <w:t>Диапазоны и неравенства проверяются через if</w:t>
            </w:r>
          </w:p>
        </w:tc>
      </w:tr>
      <w:tr w14:paraId="5DC2F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235A9C5B">
            <w:r>
              <w:t>Выбрать пункт меню 1–5</w:t>
            </w:r>
          </w:p>
        </w:tc>
        <w:tc>
          <w:tcPr>
            <w:tcW w:w="1440" w:type="dxa"/>
          </w:tcPr>
          <w:p w14:paraId="0FE0F35B">
            <w:r>
              <w:t>switch</w:t>
            </w:r>
          </w:p>
        </w:tc>
        <w:tc>
          <w:tcPr>
            <w:tcW w:w="5040" w:type="dxa"/>
          </w:tcPr>
          <w:p w14:paraId="1B64DCB5">
            <w:r>
              <w:t>Точный выбор из фиксированных целых чисел</w:t>
            </w:r>
          </w:p>
        </w:tc>
      </w:tr>
      <w:tr w14:paraId="55D23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92C41F1">
            <w:r>
              <w:t>Проверить score &gt;= 50 &amp;&amp; score &lt;= 100</w:t>
            </w:r>
          </w:p>
        </w:tc>
        <w:tc>
          <w:tcPr>
            <w:tcW w:w="1440" w:type="dxa"/>
          </w:tcPr>
          <w:p w14:paraId="3B28CACA">
            <w:r>
              <w:t>if</w:t>
            </w:r>
          </w:p>
        </w:tc>
        <w:tc>
          <w:tcPr>
            <w:tcW w:w="5040" w:type="dxa"/>
          </w:tcPr>
          <w:p w14:paraId="605A2195">
            <w:r>
              <w:t>Проверка диапазонов с помощью &amp;&amp;</w:t>
            </w:r>
          </w:p>
        </w:tc>
      </w:tr>
      <w:tr w14:paraId="41172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577643B">
            <w:r>
              <w:t>Вывести день недели по номеру</w:t>
            </w:r>
          </w:p>
        </w:tc>
        <w:tc>
          <w:tcPr>
            <w:tcW w:w="1440" w:type="dxa"/>
          </w:tcPr>
          <w:p w14:paraId="265FD9E7">
            <w:r>
              <w:t>switch</w:t>
            </w:r>
          </w:p>
        </w:tc>
        <w:tc>
          <w:tcPr>
            <w:tcW w:w="5040" w:type="dxa"/>
          </w:tcPr>
          <w:p w14:paraId="6FB54986">
            <w:r>
              <w:t>Точные значения от 1 до 7</w:t>
            </w:r>
          </w:p>
        </w:tc>
      </w:tr>
      <w:tr w14:paraId="3E32D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D9A55D2">
            <w:r>
              <w:t>Проверить пароль и логин одновременно</w:t>
            </w:r>
          </w:p>
        </w:tc>
        <w:tc>
          <w:tcPr>
            <w:tcW w:w="1440" w:type="dxa"/>
          </w:tcPr>
          <w:p w14:paraId="5177A9F2">
            <w:r>
              <w:t>if</w:t>
            </w:r>
          </w:p>
        </w:tc>
        <w:tc>
          <w:tcPr>
            <w:tcW w:w="5040" w:type="dxa"/>
          </w:tcPr>
          <w:p w14:paraId="43E63811">
            <w:r>
              <w:t>Сложные логические условия с несколькими переменными</w:t>
            </w:r>
          </w:p>
        </w:tc>
      </w:tr>
      <w:tr w14:paraId="5CBF9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03CEE11">
            <w:r>
              <w:t>Выбрать месяц 1–12</w:t>
            </w:r>
          </w:p>
        </w:tc>
        <w:tc>
          <w:tcPr>
            <w:tcW w:w="1440" w:type="dxa"/>
          </w:tcPr>
          <w:p w14:paraId="6FACD48C">
            <w:r>
              <w:t>switch</w:t>
            </w:r>
          </w:p>
        </w:tc>
        <w:tc>
          <w:tcPr>
            <w:tcW w:w="5040" w:type="dxa"/>
          </w:tcPr>
          <w:p w14:paraId="7AEE9782">
            <w:r>
              <w:t>Фиксированный список точных целых чисел</w:t>
            </w:r>
          </w:p>
        </w:tc>
      </w:tr>
    </w:tbl>
    <w:p w14:paraId="5B2D5E1F">
      <w:pPr>
        <w:spacing w:before="200" w:after="80"/>
      </w:pPr>
      <w:r>
        <w:rPr>
          <w:b/>
          <w:sz w:val="24"/>
        </w:rPr>
        <w:t>8. Дополнительное задание: «Мини-калькулятор»</w:t>
      </w:r>
    </w:p>
    <w:p w14:paraId="0AC5E865">
      <w:pPr>
        <w:spacing w:before="0" w:after="0" w:line="240" w:lineRule="auto"/>
      </w:pPr>
      <w:r>
        <w:rPr>
          <w:rFonts w:ascii="Courier New" w:hAnsi="Courier New"/>
          <w:sz w:val="21"/>
        </w:rPr>
        <w:t>#include &lt;iostream&gt;</w:t>
      </w:r>
    </w:p>
    <w:p w14:paraId="5B193665">
      <w:pPr>
        <w:spacing w:before="0" w:after="0" w:line="240" w:lineRule="auto"/>
      </w:pPr>
      <w:r>
        <w:rPr>
          <w:rFonts w:ascii="Courier New" w:hAnsi="Courier New"/>
          <w:sz w:val="21"/>
        </w:rPr>
        <w:t>using namespace std;</w:t>
      </w:r>
    </w:p>
    <w:p w14:paraId="08A0AAB7">
      <w:pPr>
        <w:spacing w:before="0" w:after="0" w:line="240" w:lineRule="auto"/>
      </w:pPr>
    </w:p>
    <w:p w14:paraId="0F702A02">
      <w:pPr>
        <w:spacing w:before="0" w:after="0" w:line="240" w:lineRule="auto"/>
      </w:pPr>
      <w:r>
        <w:rPr>
          <w:rFonts w:ascii="Courier New" w:hAnsi="Courier New"/>
          <w:sz w:val="21"/>
        </w:rPr>
        <w:t>int main() {</w:t>
      </w:r>
    </w:p>
    <w:p w14:paraId="6F2EA93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int op;</w:t>
      </w:r>
    </w:p>
    <w:p w14:paraId="798E920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double num1, num2;</w:t>
      </w:r>
    </w:p>
    <w:p w14:paraId="540A7794">
      <w:pPr>
        <w:spacing w:before="0" w:after="0" w:line="240" w:lineRule="auto"/>
      </w:pPr>
    </w:p>
    <w:p w14:paraId="687C02F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cout &lt;&lt; "Выберите операцию (1-Addition, 2-Subtraction, 3-Multiplication, 4-Division): ";</w:t>
      </w:r>
    </w:p>
    <w:p w14:paraId="5B64800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op;</w:t>
      </w:r>
    </w:p>
    <w:p w14:paraId="6FB82DDC">
      <w:pPr>
        <w:spacing w:before="0" w:after="0" w:line="240" w:lineRule="auto"/>
      </w:pPr>
    </w:p>
    <w:p w14:paraId="4B9F4F4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cout &lt;&lt; "Введите два числа: ";</w:t>
      </w:r>
    </w:p>
    <w:p w14:paraId="37D4C0B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cin &gt;&gt; num1 &gt;&gt; num2;</w:t>
      </w:r>
    </w:p>
    <w:p w14:paraId="6FC6B862">
      <w:pPr>
        <w:spacing w:before="0" w:after="0" w:line="240" w:lineRule="auto"/>
      </w:pPr>
    </w:p>
    <w:p w14:paraId="1D236127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switch (op) {</w:t>
      </w:r>
    </w:p>
    <w:p w14:paraId="2F24E60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1:</w:t>
      </w:r>
    </w:p>
    <w:p w14:paraId="0C2EAEB8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"Result: " &lt;&lt; num1 + num2 &lt;&lt; endl;</w:t>
      </w:r>
    </w:p>
    <w:p w14:paraId="09F02EE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0977A4C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2:</w:t>
      </w:r>
    </w:p>
    <w:p w14:paraId="445723A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"Result: " &lt;&lt; num1 - num2 &lt;&lt; endl;</w:t>
      </w:r>
    </w:p>
    <w:p w14:paraId="0972AF6E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720492D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3:</w:t>
      </w:r>
    </w:p>
    <w:p w14:paraId="2455ED7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"Result: " &lt;&lt; num1 * num2 &lt;&lt; endl;</w:t>
      </w:r>
    </w:p>
    <w:p w14:paraId="044A22E6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3C5DBA2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case 4:</w:t>
      </w:r>
    </w:p>
    <w:p w14:paraId="04103CB4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if (num2 != 0) {</w:t>
      </w:r>
    </w:p>
    <w:p w14:paraId="3EADF02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    cout &lt;&lt; "Result: " &lt;&lt; num1 / num2 &lt;&lt; endl;</w:t>
      </w:r>
    </w:p>
    <w:p w14:paraId="0E70A78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} else {</w:t>
      </w:r>
    </w:p>
    <w:p w14:paraId="4F7B2075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    cout &lt;&lt; "Error: Division by zero!" &lt;&lt; endl;</w:t>
      </w:r>
    </w:p>
    <w:p w14:paraId="690007BA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}</w:t>
      </w:r>
    </w:p>
    <w:p w14:paraId="64E984A0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234598B1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default:</w:t>
      </w:r>
    </w:p>
    <w:p w14:paraId="4704CAD3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cout &lt;&lt; "Error: Invalid operation!" &lt;&lt; endl;</w:t>
      </w:r>
    </w:p>
    <w:p w14:paraId="0422E1FD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        break;</w:t>
      </w:r>
    </w:p>
    <w:p w14:paraId="5199928F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}</w:t>
      </w:r>
    </w:p>
    <w:p w14:paraId="3781B270">
      <w:pPr>
        <w:spacing w:before="0" w:after="0" w:line="240" w:lineRule="auto"/>
      </w:pPr>
    </w:p>
    <w:p w14:paraId="30B9C1A2">
      <w:pPr>
        <w:spacing w:before="0" w:after="0" w:line="240" w:lineRule="auto"/>
      </w:pPr>
      <w:r>
        <w:rPr>
          <w:rFonts w:ascii="Courier New" w:hAnsi="Courier New"/>
          <w:sz w:val="21"/>
        </w:rPr>
        <w:t xml:space="preserve">    return 0;</w:t>
      </w:r>
    </w:p>
    <w:p w14:paraId="51A24BBA">
      <w:pPr>
        <w:spacing w:before="0" w:after="0" w:line="240" w:lineRule="auto"/>
      </w:pPr>
      <w:r>
        <w:rPr>
          <w:rFonts w:ascii="Courier New" w:hAnsi="Courier New"/>
          <w:sz w:val="21"/>
        </w:rPr>
        <w:t>}</w:t>
      </w:r>
    </w:p>
    <w:p w14:paraId="2D977AD7">
      <w:bookmarkStart w:id="0" w:name="_GoBack"/>
      <w:bookmarkEnd w:id="0"/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0B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1398</Words>
  <Characters>5987</Characters>
  <Lines>0</Lines>
  <Paragraphs>0</Paragraphs>
  <TotalTime>0</TotalTime>
  <ScaleCrop>false</ScaleCrop>
  <LinksUpToDate>false</LinksUpToDate>
  <CharactersWithSpaces>8334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2026-09-25T13:56:01Z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eyJoZGlkIjoiZDAwOWVhYmYxNWVhMGQ1MGM3ZWU4OWU5MTE3OTQxMGMifQ==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E9ABCF06D4C74EB792089EF2DBD90E35_12</vt:lpwstr>
  </property>
</Properties>
</file>